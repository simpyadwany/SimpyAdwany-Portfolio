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C7831">
      <w:pPr>
        <w:pStyle w:val="36"/>
      </w:pPr>
      <w:r>
        <w:t>SIMPY ADWANY</w:t>
      </w:r>
    </w:p>
    <w:p w14:paraId="4D97E191">
      <w:r>
        <w:t>Principal Software Engineer | Software Architect | Technical Director</w:t>
      </w:r>
    </w:p>
    <w:p w14:paraId="3433C447">
      <w:r>
        <w:t>Bengaluru, India | Email:</w:t>
      </w:r>
      <w:r>
        <w:rPr>
          <w:rFonts w:hint="default"/>
          <w:lang w:val="en-IN"/>
        </w:rPr>
        <w:t xml:space="preserve"> simpy.adwany@gmail.com</w:t>
      </w:r>
      <w:r>
        <w:t xml:space="preserve"> | Mobile: </w:t>
      </w:r>
      <w:r>
        <w:rPr>
          <w:rFonts w:hint="default"/>
          <w:lang w:val="en-IN"/>
        </w:rPr>
        <w:t>8971337439</w:t>
      </w:r>
      <w:r>
        <w:t xml:space="preserve"> | LinkedIn: </w:t>
      </w:r>
      <w:r>
        <w:rPr>
          <w:rFonts w:hint="default"/>
        </w:rPr>
        <w:t>https://www.linkedin.com/in/simpy-adwany-b7444b131/</w:t>
      </w:r>
    </w:p>
    <w:p w14:paraId="33CC96A7">
      <w:pPr>
        <w:pStyle w:val="2"/>
      </w:pPr>
      <w:r>
        <w:t>Professional Summary</w:t>
      </w:r>
    </w:p>
    <w:p w14:paraId="3F83E2C2">
      <w:r>
        <w:t>Principal Software Engineer and Technical Leader with 21+ years of experience designing enterprise software,  networking solutions and automation platforms. Expertise in C/C++,</w:t>
      </w:r>
      <w:r>
        <w:rPr>
          <w:rFonts w:hint="default"/>
          <w:lang w:val="en-IN"/>
        </w:rPr>
        <w:t xml:space="preserve"> Qt/QML,</w:t>
      </w:r>
      <w:r>
        <w:t xml:space="preserve"> Python, Linux, Distributed Systems, SNMP, MQTT, TCP/IP, REST APIs and system architecture. Delivered solutions for Nokia, Quanergy and Canon Inc., Japan while leading architecture, technical design, mentoring, customer engagement and end-to-end delivery.</w:t>
      </w:r>
    </w:p>
    <w:p w14:paraId="2FE216BB">
      <w:pPr>
        <w:pStyle w:val="2"/>
      </w:pPr>
      <w:r>
        <w:t>Key Career Highlights</w:t>
      </w:r>
    </w:p>
    <w:p w14:paraId="7895BF6F">
      <w:pPr>
        <w:pStyle w:val="23"/>
      </w:pPr>
      <w:r>
        <w:t>21+ years of experience in enterprise, embedded and networking software.</w:t>
      </w:r>
    </w:p>
    <w:p w14:paraId="1EE3EEAB">
      <w:pPr>
        <w:pStyle w:val="23"/>
      </w:pPr>
      <w:r>
        <w:t>Technical leadership for global customers: Nokia, Quanergy and Canon Inc., Japan.</w:t>
      </w:r>
    </w:p>
    <w:p w14:paraId="2DC0E53F">
      <w:pPr>
        <w:pStyle w:val="23"/>
      </w:pPr>
      <w:r>
        <w:t>Hands-on architect with expertise in C/C++,</w:t>
      </w:r>
      <w:r>
        <w:rPr>
          <w:rFonts w:hint="default"/>
          <w:lang w:val="en-IN"/>
        </w:rPr>
        <w:t xml:space="preserve"> Qt/QML,</w:t>
      </w:r>
      <w:r>
        <w:t xml:space="preserve"> Python, Linux, SNMP, MQTT and distributed systems.</w:t>
      </w:r>
    </w:p>
    <w:p w14:paraId="7C8DA734">
      <w:pPr>
        <w:pStyle w:val="23"/>
      </w:pPr>
      <w:r>
        <w:t>Led architecture, mentoring, customer communication, code reviews and release management.</w:t>
      </w:r>
    </w:p>
    <w:p w14:paraId="078FB8E1">
      <w:pPr>
        <w:pStyle w:val="23"/>
      </w:pPr>
      <w:r>
        <w:t>Strong background in driver development, embedded Linux and automation frameworks.</w:t>
      </w:r>
    </w:p>
    <w:p w14:paraId="2C2BB4E4">
      <w:pPr>
        <w:pStyle w:val="2"/>
      </w:pPr>
      <w:r>
        <w:t>Technical Skills</w:t>
      </w:r>
    </w:p>
    <w:p w14:paraId="0E691633">
      <w:r>
        <w:t xml:space="preserve">Languages: C, C++, </w:t>
      </w:r>
      <w:r>
        <w:rPr>
          <w:rFonts w:hint="default"/>
          <w:lang w:val="en-IN"/>
        </w:rPr>
        <w:t xml:space="preserve">Qt/QML, </w:t>
      </w:r>
      <w:bookmarkStart w:id="0" w:name="_GoBack"/>
      <w:bookmarkEnd w:id="0"/>
      <w:r>
        <w:t>Python, C#</w:t>
      </w:r>
      <w:r>
        <w:br w:type="textWrapping"/>
      </w:r>
      <w:r>
        <w:t>Architecture: Software Architecture, Distributed Systems, Design Patterns, Multithreading</w:t>
      </w:r>
      <w:r>
        <w:br w:type="textWrapping"/>
      </w:r>
      <w:r>
        <w:t>Networking: SNMP, MQTT, TCP/IP, REST APIs, ONVIF, Socket Programming</w:t>
      </w:r>
      <w:r>
        <w:br w:type="textWrapping"/>
      </w:r>
      <w:r>
        <w:t>Platforms: Linux, Windows, Embedded Linux, DryOS</w:t>
      </w:r>
      <w:r>
        <w:br w:type="textWrapping"/>
      </w:r>
      <w:r>
        <w:t>Tools: Docker, Git, Jenkins, Qt, CMake, Wireshark, Valgrind, GDB</w:t>
      </w:r>
      <w:r>
        <w:br w:type="textWrapping"/>
      </w:r>
      <w:r>
        <w:t>Data: XML, XSL-FO, HL7/CDA, SQLite, InfluxDB</w:t>
      </w:r>
      <w:r>
        <w:br w:type="textWrapping"/>
      </w:r>
      <w:r>
        <w:t>AI: ChatGPT, Cursor</w:t>
      </w:r>
    </w:p>
    <w:p w14:paraId="7625E0F9">
      <w:pPr>
        <w:pStyle w:val="2"/>
      </w:pPr>
      <w:r>
        <w:t>Professional Experience</w:t>
      </w:r>
    </w:p>
    <w:p w14:paraId="2518DB17">
      <w:pPr>
        <w:pStyle w:val="3"/>
      </w:pPr>
      <w:r>
        <w:t>SpanIdea Systems Pvt. Ltd. | Technical Director (Technical Lead / Software Architect)</w:t>
      </w:r>
    </w:p>
    <w:p w14:paraId="6D2011CE">
      <w:r>
        <w:rPr>
          <w:rFonts w:hint="default"/>
          <w:lang w:val="en-IN"/>
        </w:rPr>
        <w:t xml:space="preserve">Feb </w:t>
      </w:r>
      <w:r>
        <w:t>2018 – Present | Bengaluru</w:t>
      </w:r>
    </w:p>
    <w:p w14:paraId="5EC93256">
      <w:r>
        <w:t>Leading architecture, design, development, customer collaboration, mentoring, code reviews and delivery of enterprise networking, embedded and automation solutions.</w:t>
      </w:r>
    </w:p>
    <w:p w14:paraId="620B7E1D">
      <w:r>
        <w:rPr>
          <w:b/>
        </w:rPr>
        <w:t>SAR-HM SNMP Telemetry Platform | Client: Nokia</w:t>
      </w:r>
    </w:p>
    <w:p w14:paraId="0A26585C">
      <w:pPr>
        <w:pStyle w:val="23"/>
      </w:pPr>
      <w:r>
        <w:t>Designed modular SNMP telemetry architecture, KPI processing, MQTT publishing, customer KPI mapping, deployment guides and mentoring.</w:t>
      </w:r>
    </w:p>
    <w:p w14:paraId="4D706A0D">
      <w:r>
        <w:t>Technologies: Python, SNMP, MQTT, Linux, Docker</w:t>
      </w:r>
    </w:p>
    <w:p w14:paraId="7B4DA074">
      <w:r>
        <w:rPr>
          <w:b/>
        </w:rPr>
        <w:t>OpenWISP Test Management | Client: Nokia</w:t>
      </w:r>
    </w:p>
    <w:p w14:paraId="7137F285">
      <w:pPr>
        <w:pStyle w:val="23"/>
      </w:pPr>
      <w:r>
        <w:t>Architected distributed automation platform using SSH, MQTT and REST APIs for OpenWRT device testing.</w:t>
      </w:r>
    </w:p>
    <w:p w14:paraId="54535F21">
      <w:r>
        <w:t>Technologies: Python, MQTT, Docker, Linux</w:t>
      </w:r>
    </w:p>
    <w:p w14:paraId="03EDF521">
      <w:r>
        <w:rPr>
          <w:b/>
        </w:rPr>
        <w:t>Qortex | Client: Quanergy</w:t>
      </w:r>
    </w:p>
    <w:p w14:paraId="443C3666">
      <w:pPr>
        <w:pStyle w:val="23"/>
      </w:pPr>
      <w:r>
        <w:t>Led development of LiDAR management platform, architecture discussions, networking modules and customer delivery.</w:t>
      </w:r>
    </w:p>
    <w:p w14:paraId="480E3ECD">
      <w:r>
        <w:t>Technologies: C++, Qt</w:t>
      </w:r>
      <w:r>
        <w:rPr>
          <w:rFonts w:hint="default"/>
          <w:lang w:val="en-IN"/>
        </w:rPr>
        <w:t>/QML</w:t>
      </w:r>
      <w:r>
        <w:t>, Linux</w:t>
      </w:r>
    </w:p>
    <w:p w14:paraId="1CC01835">
      <w:r>
        <w:rPr>
          <w:b/>
        </w:rPr>
        <w:t>QGuard / QView | Client: Quanergy</w:t>
      </w:r>
    </w:p>
    <w:p w14:paraId="59969D47">
      <w:pPr>
        <w:pStyle w:val="23"/>
      </w:pPr>
      <w:r>
        <w:t>Developed desktop applications, diagnostics and sensor management with focus on performance and usability.</w:t>
      </w:r>
    </w:p>
    <w:p w14:paraId="5C16079A">
      <w:r>
        <w:t>Technologies: C++, Qt</w:t>
      </w:r>
    </w:p>
    <w:p w14:paraId="03C80414">
      <w:pPr>
        <w:pStyle w:val="3"/>
      </w:pPr>
      <w:r>
        <w:t>Canon India Pvt. Ltd. | Technical Lead</w:t>
      </w:r>
    </w:p>
    <w:p w14:paraId="18CC35F2">
      <w:r>
        <w:t>July 2005 – J</w:t>
      </w:r>
      <w:r>
        <w:rPr>
          <w:rFonts w:hint="default"/>
          <w:lang w:val="en-IN"/>
        </w:rPr>
        <w:t>an</w:t>
      </w:r>
      <w:r>
        <w:t xml:space="preserve"> 2018 | Client: Canon Inc., Japan</w:t>
      </w:r>
    </w:p>
    <w:p w14:paraId="08B007AC">
      <w:pPr>
        <w:pStyle w:val="23"/>
      </w:pPr>
      <w:r>
        <w:t>Ichigo – ONVIF integration, automation framework, code quality, release engineering.</w:t>
      </w:r>
    </w:p>
    <w:p w14:paraId="3E6A9C1F">
      <w:pPr>
        <w:pStyle w:val="23"/>
      </w:pPr>
      <w:r>
        <w:t>Medical Document Library – HL7/CDA document management and XML processing.</w:t>
      </w:r>
    </w:p>
    <w:p w14:paraId="12820557">
      <w:pPr>
        <w:pStyle w:val="23"/>
      </w:pPr>
      <w:r>
        <w:t>XSL-FO Processor – XML/XSL-FO rendering engine.</w:t>
      </w:r>
    </w:p>
    <w:p w14:paraId="347112F1">
      <w:pPr>
        <w:pStyle w:val="23"/>
      </w:pPr>
      <w:r>
        <w:t>Whiteboard – Cross-platform Windows/Linux collaboration software.</w:t>
      </w:r>
    </w:p>
    <w:p w14:paraId="6FB8A838">
      <w:pPr>
        <w:pStyle w:val="23"/>
      </w:pPr>
      <w:r>
        <w:t>Virtual Printer Driver – Windows and Linux driver development.</w:t>
      </w:r>
    </w:p>
    <w:p w14:paraId="3CAC144B">
      <w:pPr>
        <w:pStyle w:val="23"/>
      </w:pPr>
      <w:r>
        <w:t>Group Collaboration System – Mirror Driver, Extended Display Driver and graphics integration.</w:t>
      </w:r>
    </w:p>
    <w:p w14:paraId="3B22980F">
      <w:pPr>
        <w:pStyle w:val="2"/>
      </w:pPr>
      <w:r>
        <w:t>Awards</w:t>
      </w:r>
    </w:p>
    <w:p w14:paraId="01AC4AF8">
      <w:pPr>
        <w:pStyle w:val="23"/>
      </w:pPr>
      <w:r>
        <w:t>Best Innovation of the Quarter</w:t>
      </w:r>
    </w:p>
    <w:p w14:paraId="11E4B4EC">
      <w:pPr>
        <w:pStyle w:val="23"/>
      </w:pPr>
      <w:r>
        <w:t>Best Team Member Award</w:t>
      </w:r>
    </w:p>
    <w:p w14:paraId="7925DE93">
      <w:pPr>
        <w:pStyle w:val="23"/>
      </w:pPr>
      <w:r>
        <w:t>Gem Award</w:t>
      </w:r>
    </w:p>
    <w:p w14:paraId="6EE60A64">
      <w:pPr>
        <w:pStyle w:val="23"/>
      </w:pPr>
      <w:r>
        <w:t>RPET All India Rank 77</w:t>
      </w:r>
    </w:p>
    <w:p w14:paraId="0993FFF3">
      <w:pPr>
        <w:pStyle w:val="2"/>
      </w:pPr>
      <w:r>
        <w:t>Education</w:t>
      </w:r>
    </w:p>
    <w:p w14:paraId="3E2A17B4">
      <w:r>
        <w:t>B.Tech. (Information Technology), MNIT Jaipur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13FB7"/>
    <w:rsid w:val="60BD289A"/>
    <w:rsid w:val="65E7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411</Words>
  <Characters>2813</Characters>
  <Lines>0</Lines>
  <Paragraphs>0</Paragraphs>
  <TotalTime>11</TotalTime>
  <ScaleCrop>false</ScaleCrop>
  <LinksUpToDate>false</LinksUpToDate>
  <CharactersWithSpaces>3175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Simpy Adwany</cp:lastModifiedBy>
  <dcterms:modified xsi:type="dcterms:W3CDTF">2026-07-21T11:03:59Z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eyJoZGlkIjoiNDVjNjdkYzZhMDgzYjY4YTRlMTkyOTg4NTJmODY0YjgiLCJ1c2VySWQiOiI1Njc2MTcyMDEzOTQifQ==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8D1BF891B44247D08A58EE9CE8E2981E_12</vt:lpwstr>
  </property>
</Properties>
</file>